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5CBEDF"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Họ và tên: Cao Xuân Mai</w:t>
      </w:r>
    </w:p>
    <w:p w14:paraId="423AAE50"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1150070028</w:t>
      </w:r>
    </w:p>
    <w:p w14:paraId="7F2354D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/>
          <w:b/>
          <w:bCs/>
          <w:sz w:val="40"/>
          <w:szCs w:val="40"/>
          <w:lang w:val="vi-VN"/>
        </w:rPr>
        <w:t>Animation</w:t>
      </w:r>
    </w:p>
    <w:p w14:paraId="5421F9B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/>
          <w:sz w:val="28"/>
          <w:szCs w:val="28"/>
          <w:lang w:val="vi-VN"/>
        </w:rPr>
      </w:pPr>
      <w:r>
        <w:rPr>
          <w:rFonts w:hint="default" w:ascii="Times New Roman" w:hAnsi="Times New Roman"/>
          <w:b/>
          <w:bCs/>
          <w:sz w:val="28"/>
          <w:szCs w:val="28"/>
          <w:lang w:val="vi-VN"/>
        </w:rPr>
        <w:t xml:space="preserve">Bài 1 – Animation từ XML, </w:t>
      </w:r>
      <w:r>
        <w:rPr>
          <w:rFonts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Bài tập 2: Sử dụng Animation từ code</w:t>
      </w:r>
    </w:p>
    <w:p w14:paraId="60EF7EB2">
      <w:pPr>
        <w:spacing w:line="360" w:lineRule="auto"/>
        <w:rPr>
          <w:rFonts w:hint="default" w:ascii="Times New Roman" w:hAnsi="Times New Roman"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>Ý tưởng kỹ thuật:</w:t>
      </w:r>
    </w:p>
    <w:p w14:paraId="7D93B41B">
      <w:pPr>
        <w:spacing w:line="360" w:lineRule="auto"/>
        <w:rPr>
          <w:rFonts w:hint="default" w:ascii="Times New Roman" w:hAnsi="Times New Roman"/>
          <w:sz w:val="28"/>
          <w:szCs w:val="28"/>
          <w:lang w:val="vi-VN"/>
        </w:rPr>
      </w:pPr>
      <w:r>
        <w:rPr>
          <w:rFonts w:hint="default" w:ascii="Times New Roman" w:hAnsi="Times New Roman"/>
          <w:sz w:val="28"/>
          <w:szCs w:val="28"/>
          <w:lang w:val="vi-VN"/>
        </w:rPr>
        <w:t>Khai báo hiệu ứng trong res/anim/*.xml, sau đó nạp bằng AnimationUtils.loadAnimation() và chạy với ImageView.startAnimation(...).</w:t>
      </w:r>
    </w:p>
    <w:p w14:paraId="713E20EB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1) Thêm dependencies (dùng ViewPager2)</w:t>
      </w:r>
    </w:p>
    <w:p w14:paraId="13BD0254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Mở app/build.gradle (Module: app) và thêm 1 dòng vào dependencies:</w:t>
      </w:r>
    </w:p>
    <w:p w14:paraId="6D90B84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implementation(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"androidx.viewpager2:viewpager2:1.1.0"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</w:t>
      </w:r>
    </w:p>
    <w:p w14:paraId="0A6EB643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Bấm Sync Now.</w:t>
      </w:r>
    </w:p>
    <w:p w14:paraId="228CD3B5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770" cy="2771775"/>
            <wp:effectExtent l="0" t="0" r="11430" b="95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B294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2) Khai báo 2 Activity bổ sung</w:t>
      </w:r>
    </w:p>
    <w:p w14:paraId="577A6746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Mở app/src/main/AndroidManifest.xml và thêm 2 activity (giữ nguyên activity mặc định</w:t>
      </w:r>
    </w:p>
    <w:p w14:paraId="588EE836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manifest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package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="com.example.caoxuanmaibt5"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application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:allowBackup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:label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="Lab06 Animation"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:supportsRtl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:theme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="@style/Theme.Material3.DayNight.NoActionBar"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activity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=".SlideActivity"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:exported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="false"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activity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=".SecondActivity"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:exported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="false"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activity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:exported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intent-filter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action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="android.intent.action.MAIN"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category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="android.intent.category.LAUNCHER"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intent-filter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application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manifest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6B0985C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6B838F5E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PHẦN B — Tạo tài nguyên giao diện (XML) </w:t>
      </w:r>
    </w:p>
    <w:p w14:paraId="1DBBB252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Bước B1 — Tạo chuỗi &amp; kích thước</w:t>
      </w:r>
    </w:p>
    <w:p w14:paraId="2B0D78A4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res/values/strings.xml:</w:t>
      </w:r>
    </w:p>
    <w:p w14:paraId="2836D6E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resources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="app_name"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&gt;CaoXuanMaiBT5&lt;/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="from_xml"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&gt;From XML&lt;/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="from_code"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&gt;From CODE&lt;/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="fade_in"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&gt;Fade In&lt;/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="fade_out"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&gt;Fade Out&lt;/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="blink"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&gt;Blink&lt;/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="zoom_in"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&gt;Zoom In&lt;/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="zoom_out"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&gt;Zoom Out&lt;/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="rotate"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&gt;Rotate&lt;/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="move"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&gt;Move&lt;/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="slide_up"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&gt;Slide Up&lt;/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="bounce"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&gt;Bounce&lt;/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="combine"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&gt;Combine&lt;/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="open_next"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&gt;Open Next&lt;/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="open_pager"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&gt;Open ViewPager2&lt;/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="hello"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&gt;Hello, Animation!&lt;/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resources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378E00B2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res/values/dimens.xml:</w:t>
      </w:r>
    </w:p>
    <w:p w14:paraId="25A6C8ED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resources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dimen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&gt;5dp&lt;/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dimen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dimen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="margin_basex2"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&gt;10dp&lt;/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dimen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dimen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="text_medium"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&gt;16sp&lt;/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dimen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dimen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="image_base"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&gt;100dp&lt;/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dimen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resources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A48EEF2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drawing>
          <wp:inline distT="0" distB="0" distL="114300" distR="114300">
            <wp:extent cx="4953000" cy="25527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7CAF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Bước B2 — Layout màn chính</w:t>
      </w:r>
    </w:p>
    <w:p w14:paraId="3473A1DD">
      <w:pPr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res/layout/activity_main.xml</w:t>
      </w:r>
    </w:p>
    <w:p w14:paraId="5EC91A29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:padding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="8dp"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="6"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="@+id/iv_uit_logo"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="@dimen/image_base"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="@dimen/image_base"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:scaleType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="fitCenter"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:src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="@android:drawable/sym_def_app_icon"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="horizontal"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="@dimen/margin_basex2"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:textStyle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="bold"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="@string/from_xml"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:textStyle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="bold"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="@string/from_code"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ScrollView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="5"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&lt;!-- 10 hàng nút XML | CODE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&lt;!-- H1 --&gt;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="@+id/btn_fade_in_xml"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="@string/fade_in"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="@+id/btn_fade_in_code"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="@string/fade_in"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H2 --&gt;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="@+id/btn_fade_out_xml"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="@string/fade_out"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="@+id/btn_fade_out_code"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="@string/fade_out"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H3 --&gt;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="@+id/btn_blink_xml"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="@string/blink"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="@+id/btn_blink_code"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="@string/blink"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H4 --&gt;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="@+id/btn_zoom_in_xml"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="@string/zoom_in"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="@+id/btn_zoom_in_code"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="@string/zoom_in"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H5 --&gt;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="@+id/btn_zoom_out_xml"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="@string/zoom_out"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="@+id/btn_zoom_out_code"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="@string/zoom_out"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H6 --&gt;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="@+id/btn_rotate_xml"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="@string/rotate"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="@+id/btn_rotate_code"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="@string/rotate"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H7 --&gt;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="@+id/btn_move_xml"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="@string/move"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="@+id/btn_move_code"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="@string/move"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H8 --&gt;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="@+id/btn_slide_up_xml"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="@string/slide_up"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="@+id/btn_slide_up_code"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="@string/slide_up"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H9 --&gt;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="@+id/btn_bounce_xml"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="@string/bounce"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="@+id/btn_bounce_code"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="@string/bounce"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&lt;!-- H10 --&gt;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="@dimen/margin_base"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="@+id/btn_combine_xml"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="@string/combine"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="@+id/btn_combine_code"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="@string/combine"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="match_parent"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="horizontal"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="12dp"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="@+id/btn_next_activity"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="@string/open_next"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="@+id/btn_open_pager"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="0dp"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="wrap_content"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="@string/open_pager"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ScrollView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5C822C86">
      <w:pPr>
        <w:spacing w:line="360" w:lineRule="auto"/>
      </w:pPr>
      <w:r>
        <w:drawing>
          <wp:inline distT="0" distB="0" distL="114300" distR="114300">
            <wp:extent cx="5273040" cy="2724785"/>
            <wp:effectExtent l="0" t="0" r="10160" b="571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A69D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PHẦN C — Tạo 10 Animation XML </w:t>
      </w:r>
    </w:p>
    <w:p w14:paraId="325FBFD1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thư mục res/anim/ và thêm 10 file dưới đây :</w:t>
      </w:r>
    </w:p>
    <w:p w14:paraId="4F7BD920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9865" cy="3368040"/>
            <wp:effectExtent l="0" t="0" r="635" b="1016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E765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anim_fade_in.xml</w:t>
      </w:r>
    </w:p>
    <w:p w14:paraId="31B09C84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alpha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="1000"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="1.0"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768B3B74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  <w:t>anim_fade_out.xml</w:t>
      </w:r>
    </w:p>
    <w:p w14:paraId="092DB22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alpha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="1000"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="0.0"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22E7ED26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8"/>
          <w:szCs w:val="28"/>
          <w:shd w:val="clear" w:fill="FFFFFF"/>
        </w:rPr>
        <w:t>anim_blink.xml</w:t>
      </w:r>
    </w:p>
    <w:p w14:paraId="4A656E4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alpha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:toAlpha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="300"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:repeatMode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="reverse"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:repeatCount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="3"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1D2730F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anim_zoom_in.xml</w:t>
      </w:r>
    </w:p>
    <w:p w14:paraId="0075A60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scale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="1000"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:pivotX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="3"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="3"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30299D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anim_zoom_out.xml</w:t>
      </w:r>
    </w:p>
    <w:p w14:paraId="5A2761B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scale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="1000"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="1.0"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:pivotX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="0.5"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="0.5"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8930443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anim_rotate.xml</w:t>
      </w:r>
    </w:p>
    <w:p w14:paraId="7D084B3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rotate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:fromDegrees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:toDegrees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="360"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:pivotX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="50%"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="600"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:repeatMode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="restart"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:repeatCount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="2"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:interpolator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="@android:anim/cycle_interpolator"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6C8C0C63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anim_move.xml</w:t>
      </w:r>
    </w:p>
    <w:p w14:paraId="317EAD8E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:interpolator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="@android:anim/linear_interpolator"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translate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:fromXDelta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="0%p"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:toXDelta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="75%p"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="800"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30CF593D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anim_slide_up.xml</w:t>
      </w:r>
    </w:p>
    <w:p w14:paraId="7C8C736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scale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="1.0"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="0.0"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6790132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SimSun"/>
          <w:sz w:val="28"/>
          <w:szCs w:val="28"/>
        </w:rPr>
      </w:pPr>
      <w:r>
        <w:rPr>
          <w:rFonts w:hint="default" w:ascii="Times New Roman" w:hAnsi="Times New Roman" w:eastAsia="SimSun"/>
          <w:sz w:val="28"/>
          <w:szCs w:val="28"/>
        </w:rPr>
        <w:t>anim_bounce.xml</w:t>
      </w:r>
    </w:p>
    <w:p w14:paraId="060F235D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:interpolator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="@android:anim/bounce_interpolator"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scale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="0.0"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="1.0"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358C9714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  <w:t>anim_combine.xml</w:t>
      </w:r>
    </w:p>
    <w:p w14:paraId="1BB1D49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set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="http://schemas.android.com/apk/res/android"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:fillAfter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="true"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:interpolator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="@android:anim/linear_interpolator"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scale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="4000"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:pivotX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:toXScale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="3"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:toYScale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="3"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rotate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:duration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:fromDegrees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="0"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:toDegrees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="360"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:pivotX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:pivotY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="50%"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:repeatCount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="2"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:repeatMode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="restart"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79AAD874">
      <w:pPr>
        <w:pStyle w:val="47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261610" cy="2635250"/>
            <wp:effectExtent l="0" t="0" r="8890" b="635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82AD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PHẦN D — Viết code điều khiển (Java) </w:t>
      </w:r>
    </w:p>
    <w:p w14:paraId="20D31CD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Bước D1 — MainActivity.java</w:t>
      </w:r>
    </w:p>
    <w:p w14:paraId="160125F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com.example.caoxuanmaibt5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android.content.Intent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android.view.animation.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android.widget.Button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android.widget.ImageView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android.widget.Toast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btnFadeInXml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btnFadeInCode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btnFadeOutXml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btnBlinkXml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btnBlinkCode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btnZoomInXml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btnZoomInCode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btnZoomOutXml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btnRotateXml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btnRotateCode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btnMoveXml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btnMoveCode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btnSlideUpXml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btnSlideUpCode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btnBounceXml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btnBounceCode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btnCombineXml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btnCombineCode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btnNextActivity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btnOpenPager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ImageView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ivUitLogo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AnimationListener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Bundle 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.onCreate(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findViewsByIds();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initVariables();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// XML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btnFadeInXml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anim_fade_in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btnFadeOutXml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anim_fade_out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btnBlinkXml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anim_blink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btnZoomInXml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anim_zoom_in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btnZoomOutXml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anim_zoom_out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btnRotateXml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anim_rotate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btnMoveXml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anim_move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btnSlideUpXml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anim_slide_up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btnBounceXml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anim_bounce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handleClickAnimationXml(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btnCombineXml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anim_combine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// CODE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btnFadeInCode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buildFadeIn());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buildFadeOut());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btnBlinkCode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 buildBlink());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btnZoomInCode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buildZoom(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buildZoom(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btnRotateCode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buildRotate());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btnMoveCode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  buildMove());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btnSlideUpCode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buildSlideUp());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btnBounceCode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 buildBounce());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handleClickAnimationCode(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btnCombineCode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buildCombine());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btnNextActivity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-&gt;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startActivity(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Intent(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MainActivity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SecondActivity.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class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overridePendingTransition(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fade_in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fade_out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btnOpenPager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-&gt;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startActivity(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Intent(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MainActivity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 SlideActivity.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class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overridePendingTransition(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slide_in_left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slide_out_right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findViewsByIds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ivUitLogo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iv_uit_logo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btnFadeInXml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btn_fade_in_xml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btnFadeInCode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btn_fade_in_code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btnFadeOutXml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btn_fade_out_xml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btnFadeOutCode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btn_fade_out_code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btnBlinkXml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btn_blink_xml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btnBlinkCode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btn_blink_code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btnZoomInXml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btn_zoom_in_xml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btnZoomInCode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btn_zoom_in_code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btnZoomOutXml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btn_zoom_out_xml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btnZoomOutCode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btn_zoom_out_code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btnRotateXml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btn_rotate_xml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btnRotateCode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btn_rotate_code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btnMoveXml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btn_move_xml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btnMoveCode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btn_move_code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btnSlideUpXml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btn_slide_up_xml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btnSlideUpCode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btn_slide_up_code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btnBounceXml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btn_bounce_xml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btnBounceCode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btn_bounce_code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btnCombineXml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btn_combine_xml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btnCombineCode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btn_combine_code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btnNextActivity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btn_next_activity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btnOpenPager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btn_open_pager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initVariables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animationListener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onAnimationStart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 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onAnimationEnd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 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onAnimationRepeat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 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handleClickAnimationXml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Button btn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btn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-&gt;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a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AnimationUtils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loadAnimation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851691"/>
          <w:shd w:val="clear" w:fill="FFFFFF"/>
        </w:rPr>
        <w:t>animId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ivUitLogo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.startAnimation(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handleClickAnimationCode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Button btn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 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btn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-&gt;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ivUitLogo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.startAnimation(</w:t>
      </w:r>
      <w:r>
        <w:rPr>
          <w:rFonts w:hint="default" w:ascii="Times New Roman" w:hAnsi="Times New Roman" w:eastAsia="monospace" w:cs="Times New Roman"/>
          <w:color w:val="851691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>// ===== CODE builders =====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buildFadeIn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AlphaAnimation a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AlphaAnimation(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1000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buildFadeOut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AlphaAnimation a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AlphaAnimation(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1000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buildBlink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AlphaAnimation a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AlphaAnimation(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.setRepeatMode(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REVERSE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.setRepeatCount(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buildZoom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float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from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float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ScaleAnimation 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ScaleAnimation(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from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from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1000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buildRotate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RotateAnimation 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RotateAnimation(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360f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600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.setRepeatMode(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RESTART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.setRepeatCount(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buildMove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TranslateAnimation 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TranslateAnimation(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.75f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800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buildSlideUp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ScaleAnimation 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ScaleAnimation(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buildBounce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ScaleAnimation 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ScaleAnimation(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.setInterpolator(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BounceInterpolator());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buildCombine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AnimationSet set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AnimationSet(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.setInterpolator(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LinearInterpolator());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ScaleAnimation 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ScaleAnimation(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4000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.addAnimation(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RotateAnimation 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RotateAnimation(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360f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RELATIVE_TO_SELF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.5f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.setDuration(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.setRepeatCount(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.setRepeatMode(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Animation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RESTART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.addAnimation(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.setFillAfter(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.setAnimationListener(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animationListener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7ADACF4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/>
          <w:b/>
          <w:bCs/>
          <w:sz w:val="28"/>
          <w:szCs w:val="28"/>
          <w:lang w:val="vi-VN"/>
        </w:rPr>
        <w:t>Bài 3 – Chuyển Activity có hiệu ứng</w:t>
      </w:r>
    </w:p>
    <w:p w14:paraId="45EE2FA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Tạo SecondActivity + layout</w:t>
      </w:r>
    </w:p>
    <w:p w14:paraId="2D706D1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activity_second.xml: TextView “Hello, Animation!”.</w:t>
      </w:r>
    </w:p>
    <w:p w14:paraId="54F6D5C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SecondActivity.java: gọi setContentView(...)</w:t>
      </w:r>
    </w:p>
    <w:p w14:paraId="3F210949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  <w:t xml:space="preserve">PHẦN E — Activity chuyển cảnh &amp; ViewPager2 </w:t>
      </w:r>
    </w:p>
    <w:p w14:paraId="0026A28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  <w:t>Bước E1 — SecondActivity</w:t>
      </w:r>
    </w:p>
    <w:p w14:paraId="47B9CD0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  <w:r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  <w:t>res/layout/activity_second.xml:</w:t>
      </w:r>
    </w:p>
    <w:p w14:paraId="6E45728B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:padding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="16dp"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="Hello, Animation!"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="24sp"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="center_horizontal"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="24dp"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="@+id/btnBack"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="Back"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="center_horizontal"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="16dp"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5F78D729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</w:p>
    <w:p w14:paraId="3D3BC1B5">
      <w:pPr>
        <w:pStyle w:val="47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582920" cy="3673475"/>
            <wp:effectExtent l="0" t="0" r="508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5DBC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java/.../SecondActivity.java:</w:t>
      </w:r>
    </w:p>
    <w:p w14:paraId="54D5479E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com.example.caoxuanmaibt5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SecondActivity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Bundle 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.onCreate(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activity_second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btnBack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).setOnClickListener(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-&gt;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finish();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overridePendingTransition(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slide_in_left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slide_out_right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finish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.finish();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overridePendingTransition(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slide_in_left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anim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slide_out_right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0BDAC85C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432FFC61">
      <w:pPr>
        <w:pStyle w:val="47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450205" cy="3785235"/>
            <wp:effectExtent l="0" t="0" r="10795" b="1206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DB06">
      <w:pPr>
        <w:pStyle w:val="47"/>
        <w:keepNext w:val="0"/>
        <w:keepLines w:val="0"/>
        <w:widowControl/>
        <w:suppressLineNumbers w:val="0"/>
        <w:spacing w:line="360" w:lineRule="auto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Bài tập 4: Sử dụng ViewPager2 để tạo hiệu ứng xem vuốt giữa 2 fragments</w:t>
      </w:r>
    </w:p>
    <w:p w14:paraId="79AEFBB5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Bước E2 — ViewPager2 </w:t>
      </w:r>
    </w:p>
    <w:p w14:paraId="2C1E573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Tạo host &amp; fragment</w:t>
      </w:r>
    </w:p>
    <w:p w14:paraId="5E8F874F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activity_slide.xml chứa ViewPager2.</w:t>
      </w:r>
    </w:p>
    <w:p w14:paraId="6CDCD3A9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SlideActivity.java set adapter:</w:t>
      </w:r>
    </w:p>
    <w:p w14:paraId="0C2025AC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res/layout/activity_slide.xml:</w:t>
      </w:r>
    </w:p>
    <w:p w14:paraId="29511684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FrameLayout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androidx.viewpager2.widget.ViewPager2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="@+id/pager"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965C9F2">
      <w:pPr>
        <w:pStyle w:val="8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4"/>
          <w:rFonts w:hint="default" w:ascii="Times New Roman" w:hAnsi="Times New Roman" w:cs="Times New Roman"/>
          <w:sz w:val="28"/>
          <w:szCs w:val="28"/>
        </w:rPr>
        <w:t>res/layout/fragment_page.xml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5FEE1797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FrameLayout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="@+id/tvPage"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="Page"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="28sp"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:layout_gravity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4EF0A280">
      <w:pPr>
        <w:pStyle w:val="47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268595" cy="2522855"/>
            <wp:effectExtent l="0" t="0" r="1905" b="4445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C3F9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java/.../SlideActivity.java:</w:t>
      </w:r>
    </w:p>
    <w:p w14:paraId="0419DCE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com.example.caoxuanmaibt5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androidx.annotation.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NonNull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androidx.fragment.app.Fragment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androidx.fragment.app.FragmentActivity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androidx.viewpager2.adapter.FragmentStateAdapter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androidx.viewpager2.widget.ViewPager2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SlideActivity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Bundle 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.onCreate(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activity_slide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ViewPager2 pager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.setAdapter(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ScreenSlidePagerAdapter(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pager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.setOrientation(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ViewPager2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ORIENTATION_HORIZONTAL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ScreenSlidePagerAdapter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FragmentStateAdapter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ScreenSlidePagerAdapter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@NonNull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FragmentActivity fa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 {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fa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@NonNull 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Fragment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createFragment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ScreenSlidePageFragment.newInstance(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@Override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int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getItemCount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() {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5780CAC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java/.../ScreenSlidePageFragment.java:</w:t>
      </w:r>
    </w:p>
    <w:p w14:paraId="22AA275F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com.example.caoxuanmaibt5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android.widget.TextView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androidx.annotation.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androidx.fragment.app.Fragment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ScreenSlidePageFragment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Fragment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KEY_INDEX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"index"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ScreenSlidePageFragment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newInstance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idx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Bundle 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Bundle();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.putInt(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KEY_INDEX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idx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ScreenSlidePageFragment f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ScreenSlidePageFragment();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.setArguments(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@Nullable 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@NonNull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LayoutInflater inflater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@Nullable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ViewGroup container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@Nullable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Bundle 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View 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inflater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.inflate(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fragment_page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container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TextView tv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tvPage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idx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getArguments() !=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null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? getArguments().getInt(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KEY_INDEX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) :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tv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idx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 xml:space="preserve">0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?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"ViewPager2 — Trang 1"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: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"ViewPager2 — Trang 2"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7D55DC2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PHẦN F — Chạy thử, chụp hình &amp; điền báo cáo </w:t>
      </w:r>
    </w:p>
    <w:p w14:paraId="41B7FB20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Bước F1 — Run &amp; xác nhận</w:t>
      </w:r>
    </w:p>
    <w:p w14:paraId="01ECF5D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t>Nhấn Run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.</w:t>
      </w:r>
    </w:p>
    <w:p w14:paraId="67D081F5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drawing>
          <wp:inline distT="0" distB="0" distL="114300" distR="114300">
            <wp:extent cx="5264785" cy="4158615"/>
            <wp:effectExtent l="0" t="0" r="5715" b="6985"/>
            <wp:docPr id="1" name="Picture 1" descr="Ảnh chụp màn hình 2025-10-02 08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10-02 0804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E39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t>Trên màn chính: thử từng nút From XML (10 hiệu ứng), rồi From CODE (10 hiệu ứng).</w:t>
      </w:r>
    </w:p>
    <w:p w14:paraId="601AA60B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Nhấn Open Next để thấy transition; Back để thấy hiệu ứng quay về.</w:t>
      </w:r>
    </w:p>
    <w:p w14:paraId="12D09248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r>
        <w:drawing>
          <wp:inline distT="0" distB="0" distL="114300" distR="114300">
            <wp:extent cx="2629535" cy="5556250"/>
            <wp:effectExtent l="0" t="0" r="12065" b="63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 l="10623" r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567305" cy="5575935"/>
            <wp:effectExtent l="0" t="0" r="10795" b="1206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rcRect l="11673" r="17858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FCDD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Nhấn Open ViewPager2 để vuốt 2 trang.</w:t>
      </w:r>
    </w:p>
    <w:p w14:paraId="1A172CE1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drawing>
          <wp:inline distT="0" distB="0" distL="114300" distR="114300">
            <wp:extent cx="2547620" cy="5414010"/>
            <wp:effectExtent l="0" t="0" r="5080" b="8890"/>
            <wp:docPr id="11" name="Picture 11" descr="Ảnh chụp màn hình 2025-10-02 08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hụp màn hình 2025-10-02 080505"/>
                    <pic:cNvPicPr>
                      <a:picLocks noChangeAspect="1"/>
                    </pic:cNvPicPr>
                  </pic:nvPicPr>
                  <pic:blipFill>
                    <a:blip r:embed="rId15"/>
                    <a:srcRect l="21617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vi-VN"/>
        </w:rPr>
        <w:drawing>
          <wp:inline distT="0" distB="0" distL="114300" distR="114300">
            <wp:extent cx="2654300" cy="5331460"/>
            <wp:effectExtent l="0" t="0" r="0" b="2540"/>
            <wp:docPr id="12" name="Picture 12" descr="Ảnh chụp màn hình 2025-10-02 08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hụp màn hình 2025-10-02 080517"/>
                    <pic:cNvPicPr>
                      <a:picLocks noChangeAspect="1"/>
                    </pic:cNvPicPr>
                  </pic:nvPicPr>
                  <pic:blipFill>
                    <a:blip r:embed="rId16"/>
                    <a:srcRect l="16141" r="597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6FF7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/>
          <w:b/>
          <w:bCs/>
          <w:sz w:val="28"/>
          <w:szCs w:val="28"/>
          <w:lang w:val="vi-VN"/>
        </w:rPr>
      </w:pPr>
    </w:p>
    <w:p w14:paraId="2655EF5B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28102125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5928DBB6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4E8A9C7A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</w:p>
    <w:p w14:paraId="0C8C710B">
      <w:pPr>
        <w:pStyle w:val="47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eastAsia="monospace"/>
          <w:color w:val="080808"/>
          <w:sz w:val="28"/>
          <w:szCs w:val="28"/>
          <w:shd w:val="clear" w:fill="FFFFFF"/>
        </w:rPr>
      </w:pPr>
    </w:p>
    <w:p w14:paraId="01A48AE7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2D4BD9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2D4BD9"/>
    <w:rsid w:val="0392072B"/>
    <w:rsid w:val="0C9F46C4"/>
    <w:rsid w:val="13A80471"/>
    <w:rsid w:val="268F1252"/>
    <w:rsid w:val="27216DCC"/>
    <w:rsid w:val="27E10280"/>
    <w:rsid w:val="28F171D6"/>
    <w:rsid w:val="2D2533FF"/>
    <w:rsid w:val="2FD36D94"/>
    <w:rsid w:val="395D0053"/>
    <w:rsid w:val="3A53349D"/>
    <w:rsid w:val="4B5E33B5"/>
    <w:rsid w:val="4BB61843"/>
    <w:rsid w:val="4C41442A"/>
    <w:rsid w:val="4C835716"/>
    <w:rsid w:val="4FD54C61"/>
    <w:rsid w:val="54242899"/>
    <w:rsid w:val="55C37F27"/>
    <w:rsid w:val="599B42A0"/>
    <w:rsid w:val="668C0356"/>
    <w:rsid w:val="6AC503A1"/>
    <w:rsid w:val="6F12155D"/>
    <w:rsid w:val="770B70DA"/>
    <w:rsid w:val="7C2C3008"/>
    <w:rsid w:val="7EAB4172"/>
    <w:rsid w:val="7F0E0BFF"/>
    <w:rsid w:val="7F3C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2025-10-01T23:52:00Z</dcterms:created>
  <dc:creator>Mai Cao Xuân</dc:creator>
  <cp:lastModifiedBy>Mai Cao Xuân</cp:lastModifiedBy>
  <dcterms:modified xsi:type="dcterms:W3CDTF">2025-10-02T01:41:18Z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4683185DC4164EC6A43F566B288560E9_11</vt:lpwstr>
  </property>
</Properties>
</file>